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6"/>
        <w:gridCol w:w="5666"/>
      </w:tblGrid>
      <w:tr w14:paraId="0AF9E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79AA7">
            <w:pPr>
              <w:spacing w:before="0" w:after="0"/>
              <w:jc w:val="left"/>
            </w:pPr>
            <w:r>
              <w:drawing>
                <wp:inline distT="0" distB="0" distL="114300" distR="114300">
                  <wp:extent cx="971550" cy="1118235"/>
                  <wp:effectExtent l="0" t="0" r="6350" b="1206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11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34E66">
            <w:pPr>
              <w:spacing w:before="0" w:after="0" w:line="252" w:lineRule="auto"/>
              <w:jc w:val="right"/>
            </w:pPr>
            <w:r>
              <w:rPr>
                <w:rFonts w:ascii="Segoe UI" w:hAnsi="Segoe UI" w:eastAsia="Segoe UI"/>
                <w:b/>
                <w:i w:val="0"/>
                <w:color w:val="111111"/>
                <w:sz w:val="22"/>
              </w:rPr>
              <w:t>CÔNG TY CP LSP VIỆT NAM</w:t>
            </w:r>
          </w:p>
          <w:p w14:paraId="4040435E">
            <w:pPr>
              <w:spacing w:after="0" w:line="252" w:lineRule="auto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505050"/>
                <w:sz w:val="16"/>
              </w:rPr>
              <w:t>Số 48, Phố Lạc Trung, Q. Hai Bà Trưng, Hà Nội</w:t>
            </w:r>
          </w:p>
          <w:p w14:paraId="5D171F77">
            <w:pPr>
              <w:spacing w:after="0" w:line="252" w:lineRule="auto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505050"/>
                <w:sz w:val="16"/>
              </w:rPr>
              <w:t>Tel: (024) 3204 9988  |  Fax: (024) 3215 1142</w:t>
            </w:r>
          </w:p>
          <w:p w14:paraId="381FE7C1">
            <w:pPr>
              <w:spacing w:after="0" w:line="252" w:lineRule="auto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505050"/>
                <w:sz w:val="16"/>
              </w:rPr>
              <w:t>Email: info@santino.com.vn  |  www.santino.com.vn</w:t>
            </w:r>
          </w:p>
        </w:tc>
      </w:tr>
    </w:tbl>
    <w:p w14:paraId="1D791FD0">
      <w:pPr>
        <w:spacing w:before="80" w:after="20"/>
        <w:jc w:val="center"/>
      </w:pPr>
      <w:r>
        <w:rPr>
          <w:rFonts w:ascii="Segoe UI" w:hAnsi="Segoe UI" w:eastAsia="Segoe UI"/>
          <w:b/>
          <w:i w:val="0"/>
          <w:color w:val="111111"/>
          <w:sz w:val="30"/>
        </w:rPr>
        <w:t>PHIẾU ĐẶT HÀNG</w:t>
      </w: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6"/>
        <w:gridCol w:w="5666"/>
      </w:tblGrid>
      <w:tr w14:paraId="4C8D2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13" w:type="dxa"/>
            <w:vAlign w:val="center"/>
          </w:tcPr>
          <w:p w14:paraId="45D304FC">
            <w:pPr>
              <w:spacing w:before="0" w:after="0" w:line="252" w:lineRule="auto"/>
              <w:jc w:val="center"/>
            </w:pPr>
            <w:r>
              <w:rPr>
                <w:rFonts w:ascii="Segoe UI" w:hAnsi="Segoe UI" w:eastAsia="Segoe UI"/>
                <w:b w:val="0"/>
                <w:i/>
                <w:color w:val="464646"/>
                <w:sz w:val="18"/>
              </w:rPr>
              <w:t>{NgayLap}</w:t>
            </w:r>
          </w:p>
        </w:tc>
        <w:tc>
          <w:tcPr>
            <w:tcW w:w="3685" w:type="dxa"/>
            <w:shd w:val="clear" w:color="auto" w:fill="F4EFE4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14:paraId="072E4276">
            <w:pPr>
              <w:spacing w:before="0" w:after="0" w:line="252" w:lineRule="auto"/>
              <w:jc w:val="center"/>
            </w:pPr>
            <w:r>
              <w:rPr>
                <w:rFonts w:ascii="Segoe UI" w:hAnsi="Segoe UI" w:eastAsia="Segoe UI"/>
                <w:b/>
                <w:i w:val="0"/>
                <w:color w:val="111111"/>
                <w:sz w:val="18"/>
              </w:rPr>
              <w:t>Số: {SoPhieu}</w:t>
            </w:r>
          </w:p>
        </w:tc>
      </w:tr>
    </w:tbl>
    <w:p w14:paraId="4EC031CB">
      <w:pPr>
        <w:spacing w:before="20" w:after="20"/>
      </w:pPr>
    </w:p>
    <w:tbl>
      <w:tblPr>
        <w:tblStyle w:val="12"/>
        <w:tblW w:w="0" w:type="auto"/>
        <w:jc w:val="center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6"/>
        <w:gridCol w:w="5666"/>
      </w:tblGrid>
      <w:tr w14:paraId="0AA56C7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6" w:type="dxa"/>
            <w:shd w:val="clear" w:color="auto" w:fill="F7F7F5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7509B87E">
            <w:pPr>
              <w:spacing w:line="252" w:lineRule="auto"/>
            </w:pPr>
            <w:r>
              <w:rPr>
                <w:rFonts w:ascii="Segoe UI" w:hAnsi="Segoe UI" w:eastAsia="Segoe UI"/>
                <w:b/>
                <w:i w:val="0"/>
                <w:color w:val="5A5A5A"/>
                <w:sz w:val="17"/>
              </w:rPr>
              <w:t>KHÁCH HÀNG</w:t>
            </w:r>
            <w:r>
              <w:rPr>
                <w:rFonts w:hint="default"/>
                <w:b/>
                <w:i w:val="0"/>
                <w:color w:val="5A5A5A"/>
                <w:sz w:val="17"/>
                <w:lang w:val="en-US"/>
              </w:rPr>
              <w:t>:</w:t>
            </w:r>
            <w:r>
              <w:rPr>
                <w:rFonts w:ascii="Segoe UI" w:hAnsi="Segoe UI" w:eastAsia="Segoe UI"/>
                <w:b/>
                <w:i w:val="0"/>
                <w:color w:val="5A5A5A"/>
                <w:sz w:val="17"/>
              </w:rPr>
              <w:t xml:space="preserve">  </w:t>
            </w:r>
            <w:r>
              <w:rPr>
                <w:rFonts w:ascii="Segoe UI" w:hAnsi="Segoe UI" w:eastAsia="Segoe UI"/>
                <w:b/>
                <w:i w:val="0"/>
                <w:color w:val="111111"/>
                <w:sz w:val="17"/>
              </w:rPr>
              <w:t>{TenKhachHang}</w:t>
            </w:r>
          </w:p>
        </w:tc>
        <w:tc>
          <w:tcPr>
            <w:tcW w:w="5666" w:type="dxa"/>
            <w:shd w:val="clear" w:color="auto" w:fill="F7F7F5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419879D5">
            <w:pPr>
              <w:spacing w:line="252" w:lineRule="auto"/>
            </w:pPr>
            <w:r>
              <w:rPr>
                <w:rFonts w:ascii="Segoe UI" w:hAnsi="Segoe UI" w:eastAsia="Segoe UI"/>
                <w:b/>
                <w:i w:val="0"/>
                <w:color w:val="5A5A5A"/>
                <w:sz w:val="17"/>
              </w:rPr>
              <w:t>MÃ KHÁCH HÀNG</w:t>
            </w:r>
            <w:r>
              <w:rPr>
                <w:rFonts w:hint="default"/>
                <w:b/>
                <w:i w:val="0"/>
                <w:color w:val="5A5A5A"/>
                <w:sz w:val="17"/>
                <w:lang w:val="en-US"/>
              </w:rPr>
              <w:t>:</w:t>
            </w:r>
            <w:r>
              <w:rPr>
                <w:rFonts w:ascii="Segoe UI" w:hAnsi="Segoe UI" w:eastAsia="Segoe UI"/>
                <w:b/>
                <w:i w:val="0"/>
                <w:color w:val="5A5A5A"/>
                <w:sz w:val="17"/>
              </w:rPr>
              <w:t xml:space="preserve">  </w:t>
            </w:r>
            <w:r>
              <w:rPr>
                <w:rFonts w:ascii="Segoe UI" w:hAnsi="Segoe UI" w:eastAsia="Segoe UI"/>
                <w:b/>
                <w:i w:val="0"/>
                <w:color w:val="111111"/>
                <w:sz w:val="17"/>
              </w:rPr>
              <w:t>{MaKH}</w:t>
            </w:r>
          </w:p>
        </w:tc>
      </w:tr>
      <w:tr w14:paraId="437AC92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6" w:type="dxa"/>
            <w:shd w:val="clear" w:color="auto" w:fill="F7F7F5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4BBA8C77">
            <w:pPr>
              <w:spacing w:line="252" w:lineRule="auto"/>
            </w:pPr>
            <w:r>
              <w:rPr>
                <w:rFonts w:ascii="Segoe UI" w:hAnsi="Segoe UI" w:eastAsia="Segoe UI"/>
                <w:b/>
                <w:i w:val="0"/>
                <w:color w:val="5A5A5A"/>
                <w:sz w:val="17"/>
              </w:rPr>
              <w:t>ĐỊA CHỈ</w:t>
            </w:r>
            <w:r>
              <w:rPr>
                <w:rFonts w:hint="default"/>
                <w:b/>
                <w:i w:val="0"/>
                <w:color w:val="5A5A5A"/>
                <w:sz w:val="17"/>
                <w:lang w:val="en-US"/>
              </w:rPr>
              <w:t>:</w:t>
            </w:r>
            <w:r>
              <w:rPr>
                <w:rFonts w:ascii="Segoe UI" w:hAnsi="Segoe UI" w:eastAsia="Segoe UI"/>
                <w:b/>
                <w:i w:val="0"/>
                <w:color w:val="5A5A5A"/>
                <w:sz w:val="17"/>
              </w:rPr>
              <w:t xml:space="preserve">  </w:t>
            </w:r>
            <w:r>
              <w:rPr>
                <w:rFonts w:ascii="Segoe UI" w:hAnsi="Segoe UI" w:eastAsia="Segoe UI"/>
                <w:b w:val="0"/>
                <w:i w:val="0"/>
                <w:color w:val="111111"/>
                <w:sz w:val="17"/>
              </w:rPr>
              <w:t>{DiaChi}</w:t>
            </w:r>
          </w:p>
        </w:tc>
        <w:tc>
          <w:tcPr>
            <w:tcW w:w="5666" w:type="dxa"/>
            <w:shd w:val="clear" w:color="auto" w:fill="F7F7F5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0831913F">
            <w:pPr>
              <w:spacing w:line="252" w:lineRule="auto"/>
            </w:pPr>
            <w:r>
              <w:rPr>
                <w:rFonts w:ascii="Segoe UI" w:hAnsi="Segoe UI" w:eastAsia="Segoe UI"/>
                <w:b/>
                <w:i w:val="0"/>
                <w:color w:val="5A5A5A"/>
                <w:sz w:val="17"/>
              </w:rPr>
              <w:t>SỐ ĐIỆN THOẠI</w:t>
            </w:r>
            <w:r>
              <w:rPr>
                <w:rFonts w:hint="default"/>
                <w:b/>
                <w:i w:val="0"/>
                <w:color w:val="5A5A5A"/>
                <w:sz w:val="17"/>
                <w:lang w:val="en-US"/>
              </w:rPr>
              <w:t>:</w:t>
            </w:r>
            <w:r>
              <w:rPr>
                <w:rFonts w:ascii="Segoe UI" w:hAnsi="Segoe UI" w:eastAsia="Segoe UI"/>
                <w:b/>
                <w:i w:val="0"/>
                <w:color w:val="5A5A5A"/>
                <w:sz w:val="17"/>
              </w:rPr>
              <w:t xml:space="preserve">  </w:t>
            </w:r>
            <w:r>
              <w:rPr>
                <w:rFonts w:ascii="Segoe UI" w:hAnsi="Segoe UI" w:eastAsia="Segoe UI"/>
                <w:b/>
                <w:i w:val="0"/>
                <w:color w:val="111111"/>
                <w:sz w:val="17"/>
              </w:rPr>
              <w:t>{SDT}</w:t>
            </w:r>
          </w:p>
        </w:tc>
      </w:tr>
      <w:tr w14:paraId="48AFE8F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32" w:type="dxa"/>
            <w:gridSpan w:val="2"/>
            <w:shd w:val="clear" w:color="auto" w:fill="FAF6EE"/>
            <w:tcMar>
              <w:top w:w="25" w:type="dxa"/>
              <w:left w:w="60" w:type="dxa"/>
              <w:bottom w:w="25" w:type="dxa"/>
              <w:right w:w="60" w:type="dxa"/>
            </w:tcMar>
          </w:tcPr>
          <w:p w14:paraId="7176058D">
            <w:pPr>
              <w:spacing w:line="252" w:lineRule="auto"/>
            </w:pPr>
            <w:r>
              <w:rPr>
                <w:rFonts w:ascii="Segoe UI" w:hAnsi="Segoe UI" w:eastAsia="Segoe UI"/>
                <w:b/>
                <w:i w:val="0"/>
                <w:color w:val="5A5A5A"/>
                <w:sz w:val="17"/>
              </w:rPr>
              <w:t xml:space="preserve">DIỄN GIẢI: </w:t>
            </w:r>
            <w:r>
              <w:rPr>
                <w:rFonts w:ascii="Segoe UI" w:hAnsi="Segoe UI" w:eastAsia="Segoe UI"/>
                <w:b w:val="0"/>
                <w:i w:val="0"/>
                <w:color w:val="111111"/>
                <w:sz w:val="17"/>
              </w:rPr>
              <w:t>{DienGiai}</w:t>
            </w:r>
          </w:p>
        </w:tc>
      </w:tr>
    </w:tbl>
    <w:p w14:paraId="5C3C5089">
      <w:pPr>
        <w:spacing w:before="40" w:after="40"/>
      </w:pPr>
    </w:p>
    <w:tbl>
      <w:tblPr>
        <w:tblStyle w:val="12"/>
        <w:tblW w:w="0" w:type="auto"/>
        <w:jc w:val="center"/>
        <w:tblBorders>
          <w:top w:val="single" w:color="C0C0C0" w:sz="6" w:space="0"/>
          <w:left w:val="single" w:color="C0C0C0" w:sz="6" w:space="0"/>
          <w:bottom w:val="single" w:color="C0C0C0" w:sz="6" w:space="0"/>
          <w:right w:val="single" w:color="C0C0C0" w:sz="6" w:space="0"/>
          <w:insideH w:val="single" w:color="C0C0C0" w:sz="6" w:space="0"/>
          <w:insideV w:val="single" w:color="C0C0C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1284"/>
        <w:gridCol w:w="3248"/>
        <w:gridCol w:w="2876"/>
        <w:gridCol w:w="1656"/>
        <w:gridCol w:w="2238"/>
        <w:gridCol w:w="28"/>
      </w:tblGrid>
      <w:tr w14:paraId="7C853DF6">
        <w:tblPrEx>
          <w:tblBorders>
            <w:top w:val="single" w:color="C0C0C0" w:sz="6" w:space="0"/>
            <w:left w:val="single" w:color="C0C0C0" w:sz="6" w:space="0"/>
            <w:bottom w:val="single" w:color="C0C0C0" w:sz="6" w:space="0"/>
            <w:right w:val="single" w:color="C0C0C0" w:sz="6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30" w:type="dxa"/>
          <w:jc w:val="center"/>
        </w:trPr>
        <w:tc>
          <w:tcPr>
            <w:tcW w:w="1284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61ADEFB0">
            <w:pPr>
              <w:spacing w:before="0" w:after="0" w:line="252" w:lineRule="auto"/>
              <w:jc w:val="center"/>
            </w:pPr>
            <w:r>
              <w:rPr>
                <w:rFonts w:ascii="Segoe UI" w:hAnsi="Segoe UI" w:eastAsia="Segoe UI"/>
                <w:b/>
                <w:i w:val="0"/>
                <w:color w:val="111111"/>
                <w:sz w:val="17"/>
              </w:rPr>
              <w:t>STT</w:t>
            </w:r>
          </w:p>
        </w:tc>
        <w:tc>
          <w:tcPr>
            <w:tcW w:w="3248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06A3579E">
            <w:pPr>
              <w:spacing w:before="0" w:after="0" w:line="252" w:lineRule="auto"/>
              <w:jc w:val="left"/>
            </w:pPr>
            <w:r>
              <w:rPr>
                <w:rFonts w:ascii="Segoe UI" w:hAnsi="Segoe UI" w:eastAsia="Segoe UI"/>
                <w:b/>
                <w:i w:val="0"/>
                <w:color w:val="111111"/>
                <w:sz w:val="17"/>
              </w:rPr>
              <w:t>SẢN PHẨM</w:t>
            </w:r>
          </w:p>
        </w:tc>
        <w:tc>
          <w:tcPr>
            <w:tcW w:w="2876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771BACB6">
            <w:pPr>
              <w:spacing w:before="0" w:after="0" w:line="252" w:lineRule="auto"/>
              <w:jc w:val="center"/>
            </w:pPr>
            <w:r>
              <w:rPr>
                <w:rFonts w:ascii="Segoe UI" w:hAnsi="Segoe UI" w:eastAsia="Segoe UI"/>
                <w:b/>
                <w:i w:val="0"/>
                <w:color w:val="111111"/>
                <w:sz w:val="17"/>
              </w:rPr>
              <w:t>SIZE × SỐ LƯỢNG</w:t>
            </w:r>
          </w:p>
        </w:tc>
        <w:tc>
          <w:tcPr>
            <w:tcW w:w="1656" w:type="dxa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3BFAFE19">
            <w:pPr>
              <w:spacing w:before="0" w:after="0" w:line="252" w:lineRule="auto"/>
              <w:jc w:val="center"/>
            </w:pPr>
            <w:bookmarkStart w:id="0" w:name="_GoBack"/>
            <w:bookmarkEnd w:id="0"/>
            <w:r>
              <w:rPr>
                <w:rFonts w:ascii="Segoe UI" w:hAnsi="Segoe UI" w:eastAsia="Segoe UI"/>
                <w:b/>
                <w:i w:val="0"/>
                <w:color w:val="111111"/>
                <w:sz w:val="17"/>
              </w:rPr>
              <w:t>TỔNG</w:t>
            </w:r>
          </w:p>
        </w:tc>
        <w:tc>
          <w:tcPr>
            <w:tcW w:w="2266" w:type="dxa"/>
            <w:gridSpan w:val="2"/>
            <w:shd w:val="clear" w:color="auto" w:fill="FFFFFF"/>
            <w:tcMar>
              <w:top w:w="45" w:type="dxa"/>
              <w:left w:w="50" w:type="dxa"/>
              <w:bottom w:w="45" w:type="dxa"/>
              <w:right w:w="50" w:type="dxa"/>
            </w:tcMar>
            <w:vAlign w:val="center"/>
          </w:tcPr>
          <w:p w14:paraId="11C6031A">
            <w:pPr>
              <w:spacing w:before="0" w:after="0" w:line="252" w:lineRule="auto"/>
              <w:jc w:val="right"/>
            </w:pPr>
            <w:r>
              <w:rPr>
                <w:rFonts w:ascii="Segoe UI" w:hAnsi="Segoe UI" w:eastAsia="Segoe UI"/>
                <w:b/>
                <w:i w:val="0"/>
                <w:color w:val="111111"/>
                <w:sz w:val="17"/>
              </w:rPr>
              <w:t>THÀNH TIỀN</w:t>
            </w:r>
          </w:p>
        </w:tc>
      </w:tr>
      <w:tr w14:paraId="383C9587">
        <w:tblPrEx>
          <w:tblBorders>
            <w:top w:val="single" w:color="C0C0C0" w:sz="6" w:space="0"/>
            <w:left w:val="single" w:color="C0C0C0" w:sz="6" w:space="0"/>
            <w:bottom w:val="single" w:color="C0C0C0" w:sz="6" w:space="0"/>
            <w:right w:val="single" w:color="C0C0C0" w:sz="6" w:space="0"/>
            <w:insideH w:val="single" w:color="C0C0C0" w:sz="6" w:space="0"/>
            <w:insideV w:val="single" w:color="C0C0C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30" w:type="dxa"/>
          <w:jc w:val="center"/>
        </w:trPr>
        <w:tc>
          <w:tcPr>
            <w:tcW w:w="1284" w:type="dxa"/>
            <w:tcMar>
              <w:top w:w="35" w:type="dxa"/>
              <w:left w:w="20" w:type="dxa"/>
              <w:bottom w:w="35" w:type="dxa"/>
              <w:right w:w="20" w:type="dxa"/>
            </w:tcMar>
            <w:vAlign w:val="center"/>
          </w:tcPr>
          <w:p w14:paraId="71E799A4">
            <w:pPr>
              <w:spacing w:before="0" w:after="0" w:line="252" w:lineRule="auto"/>
              <w:jc w:val="center"/>
            </w:pPr>
            <w:r>
              <w:rPr>
                <w:rFonts w:ascii="Segoe UI" w:hAnsi="Segoe UI" w:eastAsia="Segoe UI"/>
                <w:b/>
                <w:i w:val="0"/>
                <w:color w:val="111111"/>
                <w:sz w:val="17"/>
              </w:rPr>
              <w:t>{#ChiTietDonHang}{STT}</w:t>
            </w:r>
          </w:p>
        </w:tc>
        <w:tc>
          <w:tcPr>
            <w:tcW w:w="3248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1D70A4"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9C6B30"/>
                <w:sz w:val="18"/>
              </w:rPr>
              <w:t>{MaHang}</w:t>
            </w:r>
            <w:r>
              <w:rPr>
                <w:rFonts w:ascii="Segoe UI" w:hAnsi="Segoe UI" w:eastAsia="Segoe UI"/>
                <w:b/>
                <w:i w:val="0"/>
                <w:color w:val="9C6B30"/>
                <w:sz w:val="18"/>
              </w:rPr>
              <w:br w:type="textWrapping"/>
            </w:r>
            <w:r>
              <w:rPr>
                <w:rFonts w:ascii="Segoe UI" w:hAnsi="Segoe UI" w:eastAsia="Segoe UI"/>
                <w:b w:val="0"/>
                <w:i w:val="0"/>
                <w:color w:val="323232"/>
                <w:sz w:val="16"/>
              </w:rPr>
              <w:t>{ten_hang_goc}</w:t>
            </w:r>
            <w:r>
              <w:rPr>
                <w:rFonts w:ascii="Segoe UI" w:hAnsi="Segoe UI" w:eastAsia="Segoe UI"/>
                <w:b w:val="0"/>
                <w:i w:val="0"/>
                <w:color w:val="323232"/>
                <w:sz w:val="16"/>
              </w:rPr>
              <w:br w:type="textWrapping"/>
            </w:r>
            <w:r>
              <w:rPr>
                <w:rFonts w:ascii="Segoe UI" w:hAnsi="Segoe UI" w:eastAsia="Segoe UI"/>
                <w:b w:val="0"/>
                <w:i w:val="0"/>
                <w:color w:val="646464"/>
                <w:sz w:val="16"/>
              </w:rPr>
              <w:t>Màu: {mau}</w:t>
            </w:r>
          </w:p>
        </w:tc>
        <w:tc>
          <w:tcPr>
            <w:tcW w:w="2876" w:type="dx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19D8977">
            <w:pPr>
              <w:spacing w:before="0" w:after="0" w:line="252" w:lineRule="auto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111111"/>
                <w:sz w:val="17"/>
              </w:rPr>
              <w:t>{size_qty_text}</w:t>
            </w:r>
          </w:p>
        </w:tc>
        <w:tc>
          <w:tcPr>
            <w:tcW w:w="1656" w:type="dxa"/>
            <w:tcMar>
              <w:top w:w="35" w:type="dxa"/>
              <w:left w:w="20" w:type="dxa"/>
              <w:bottom w:w="35" w:type="dxa"/>
              <w:right w:w="20" w:type="dxa"/>
            </w:tcMar>
            <w:vAlign w:val="center"/>
          </w:tcPr>
          <w:p w14:paraId="6E5F236C">
            <w:pPr>
              <w:spacing w:before="0" w:after="0" w:line="252" w:lineRule="auto"/>
              <w:jc w:val="center"/>
            </w:pPr>
            <w:r>
              <w:rPr>
                <w:rFonts w:ascii="Segoe UI" w:hAnsi="Segoe UI" w:eastAsia="Segoe UI"/>
                <w:b/>
                <w:i w:val="0"/>
                <w:color w:val="111111"/>
                <w:sz w:val="18"/>
              </w:rPr>
              <w:t>{SoLuong}</w:t>
            </w:r>
          </w:p>
        </w:tc>
        <w:tc>
          <w:tcPr>
            <w:tcW w:w="2266" w:type="dxa"/>
            <w:gridSpan w:val="2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F7BA169">
            <w:pPr>
              <w:spacing w:before="0" w:after="0" w:line="252" w:lineRule="auto"/>
              <w:jc w:val="right"/>
            </w:pPr>
            <w:r>
              <w:rPr>
                <w:rFonts w:ascii="Segoe UI" w:hAnsi="Segoe UI" w:eastAsia="Segoe UI"/>
                <w:b/>
                <w:i w:val="0"/>
                <w:color w:val="111111"/>
                <w:sz w:val="18"/>
              </w:rPr>
              <w:t>{ThanhTien} đ{/ChiTietDonHang}</w:t>
            </w:r>
          </w:p>
        </w:tc>
      </w:tr>
      <w:tr w14:paraId="419D3E4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single" w:color="CCCCCC" w:sz="6" w:space="0"/>
            <w:insideV w:val="single" w:color="CCCCCC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8" w:type="dxa"/>
          <w:jc w:val="center"/>
        </w:trPr>
        <w:tc>
          <w:tcPr>
            <w:tcW w:w="11332" w:type="dxa"/>
            <w:gridSpan w:val="6"/>
            <w:shd w:val="clear" w:color="auto" w:fill="F4F4F2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1B78203">
            <w:pPr>
              <w:spacing w:before="0" w:after="0"/>
              <w:jc w:val="left"/>
            </w:pPr>
            <w:r>
              <w:rPr>
                <w:rFonts w:ascii="Segoe UI" w:hAnsi="Segoe UI" w:eastAsia="Segoe UI"/>
                <w:b/>
                <w:i w:val="0"/>
                <w:color w:val="282828"/>
                <w:sz w:val="17"/>
              </w:rPr>
              <w:t xml:space="preserve">Tổng theo size: </w:t>
            </w:r>
            <w:r>
              <w:rPr>
                <w:rFonts w:ascii="Segoe UI" w:hAnsi="Segoe UI" w:eastAsia="Segoe UI"/>
                <w:b w:val="0"/>
                <w:i w:val="0"/>
                <w:color w:val="141414"/>
                <w:sz w:val="17"/>
              </w:rPr>
              <w:t>{tong_theo_size}</w:t>
            </w:r>
          </w:p>
        </w:tc>
      </w:tr>
    </w:tbl>
    <w:p w14:paraId="5C6AE12F">
      <w:pPr>
        <w:spacing w:before="40" w:after="40"/>
      </w:pP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6"/>
        <w:gridCol w:w="5666"/>
      </w:tblGrid>
      <w:tr w14:paraId="511D9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A9A6D55">
            <w:pPr>
              <w:spacing w:line="252" w:lineRule="auto"/>
            </w:pPr>
            <w:r>
              <w:rPr>
                <w:rFonts w:ascii="Segoe UI" w:hAnsi="Segoe UI" w:eastAsia="Segoe UI"/>
                <w:b/>
                <w:i w:val="0"/>
                <w:color w:val="111111"/>
                <w:sz w:val="18"/>
              </w:rPr>
              <w:t>Tổng số lượng: {TongSoLuong} sản phẩm</w:t>
            </w:r>
          </w:p>
        </w:tc>
        <w:tc>
          <w:tcPr>
            <w:tcW w:w="4251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231DE11">
            <w:pPr>
              <w:spacing w:line="252" w:lineRule="auto"/>
              <w:jc w:val="right"/>
            </w:pPr>
            <w:r>
              <w:rPr>
                <w:rFonts w:ascii="Segoe UI" w:hAnsi="Segoe UI" w:eastAsia="Segoe UI"/>
                <w:b/>
                <w:i w:val="0"/>
                <w:color w:val="505050"/>
                <w:sz w:val="18"/>
              </w:rPr>
              <w:t xml:space="preserve">Tổng tiền hàng: </w:t>
            </w:r>
            <w:r>
              <w:rPr>
                <w:rFonts w:ascii="Segoe UI" w:hAnsi="Segoe UI" w:eastAsia="Segoe UI"/>
                <w:b/>
                <w:i w:val="0"/>
                <w:color w:val="111111"/>
                <w:sz w:val="18"/>
              </w:rPr>
              <w:t>{TongTienHang} đ</w:t>
            </w:r>
          </w:p>
        </w:tc>
      </w:tr>
      <w:tr w14:paraId="5CBA5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6C9D76E">
            <w:pPr>
              <w:spacing w:line="252" w:lineRule="auto"/>
            </w:pPr>
            <w:r>
              <w:rPr>
                <w:rFonts w:ascii="Segoe UI" w:hAnsi="Segoe UI" w:eastAsia="Segoe UI"/>
                <w:b w:val="0"/>
                <w:i/>
                <w:color w:val="505050"/>
                <w:sz w:val="17"/>
              </w:rPr>
              <w:t>Bằng chữ: {TienBangChu}</w:t>
            </w:r>
          </w:p>
        </w:tc>
        <w:tc>
          <w:tcPr>
            <w:tcW w:w="4251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4B643B9">
            <w:pPr>
              <w:spacing w:line="252" w:lineRule="auto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505050"/>
                <w:sz w:val="17"/>
              </w:rPr>
              <w:t xml:space="preserve">Chiết khấu: </w:t>
            </w:r>
            <w:r>
              <w:rPr>
                <w:rFonts w:ascii="Segoe UI" w:hAnsi="Segoe UI" w:eastAsia="Segoe UI"/>
                <w:b/>
                <w:i w:val="0"/>
                <w:color w:val="111111"/>
                <w:sz w:val="17"/>
              </w:rPr>
              <w:t>{TienChietKhau} đ</w:t>
            </w:r>
          </w:p>
        </w:tc>
      </w:tr>
      <w:tr w14:paraId="19985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8196BB8"/>
        </w:tc>
        <w:tc>
          <w:tcPr>
            <w:tcW w:w="4251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3628E0D">
            <w:pPr>
              <w:spacing w:line="252" w:lineRule="auto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505050"/>
                <w:sz w:val="17"/>
              </w:rPr>
              <w:t xml:space="preserve">Chiết khấu khác: </w:t>
            </w:r>
            <w:r>
              <w:rPr>
                <w:rFonts w:ascii="Segoe UI" w:hAnsi="Segoe UI" w:eastAsia="Segoe UI"/>
                <w:b/>
                <w:i w:val="0"/>
                <w:color w:val="111111"/>
                <w:sz w:val="17"/>
              </w:rPr>
              <w:t>{ChietKhauKhac} đ</w:t>
            </w:r>
          </w:p>
        </w:tc>
      </w:tr>
      <w:tr w14:paraId="2CDFD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6" w:type="dxa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07B33A8"/>
        </w:tc>
        <w:tc>
          <w:tcPr>
            <w:tcW w:w="4251" w:type="dxa"/>
            <w:tcBorders>
              <w:top w:val="single" w:color="AAAAAA" w:sz="8" w:space="0"/>
            </w:tcBorders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ACD88E6">
            <w:pPr>
              <w:spacing w:before="40" w:line="252" w:lineRule="auto"/>
              <w:jc w:val="right"/>
            </w:pPr>
            <w:r>
              <w:rPr>
                <w:rFonts w:ascii="Segoe UI" w:hAnsi="Segoe UI" w:eastAsia="Segoe UI"/>
                <w:b/>
                <w:i w:val="0"/>
                <w:color w:val="111111"/>
                <w:sz w:val="19"/>
              </w:rPr>
              <w:t>TỔNG THANH TOÁN:</w:t>
            </w:r>
            <w:r>
              <w:rPr>
                <w:rFonts w:ascii="Segoe UI" w:hAnsi="Segoe UI" w:eastAsia="Segoe UI"/>
                <w:b/>
                <w:i w:val="0"/>
                <w:color w:val="111111"/>
                <w:sz w:val="19"/>
              </w:rPr>
              <w:br w:type="textWrapping"/>
            </w:r>
            <w:r>
              <w:rPr>
                <w:rFonts w:ascii="Segoe UI" w:hAnsi="Segoe UI" w:eastAsia="Segoe UI"/>
                <w:b/>
                <w:i w:val="0"/>
                <w:color w:val="9C6B30"/>
                <w:sz w:val="23"/>
              </w:rPr>
              <w:t>{TongThanhToan} đ</w:t>
            </w:r>
          </w:p>
        </w:tc>
      </w:tr>
    </w:tbl>
    <w:p w14:paraId="26312BDB">
      <w:pPr>
        <w:spacing w:before="80" w:after="40"/>
      </w:pPr>
    </w:p>
    <w:tbl>
      <w:tblPr>
        <w:tblStyle w:val="1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2266"/>
        <w:gridCol w:w="2266"/>
        <w:gridCol w:w="2266"/>
        <w:gridCol w:w="2266"/>
      </w:tblGrid>
      <w:tr w14:paraId="1428E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9" w:type="dxa"/>
            <w:tcMar>
              <w:top w:w="10" w:type="dxa"/>
              <w:left w:w="60" w:type="dxa"/>
              <w:bottom w:w="10" w:type="dxa"/>
              <w:right w:w="60" w:type="dxa"/>
            </w:tcMar>
            <w:vAlign w:val="center"/>
          </w:tcPr>
          <w:p w14:paraId="6E9077FE">
            <w:pPr>
              <w:spacing w:before="0" w:after="0" w:line="252" w:lineRule="auto"/>
              <w:jc w:val="center"/>
            </w:pPr>
            <w:r>
              <w:rPr>
                <w:rFonts w:ascii="Segoe UI" w:hAnsi="Segoe UI" w:eastAsia="Segoe UI"/>
                <w:b/>
                <w:i w:val="0"/>
                <w:color w:val="111111"/>
                <w:sz w:val="18"/>
              </w:rPr>
              <w:t>Người nhận</w:t>
            </w:r>
          </w:p>
        </w:tc>
        <w:tc>
          <w:tcPr>
            <w:tcW w:w="2199" w:type="dxa"/>
            <w:tcMar>
              <w:top w:w="10" w:type="dxa"/>
              <w:left w:w="60" w:type="dxa"/>
              <w:bottom w:w="10" w:type="dxa"/>
              <w:right w:w="60" w:type="dxa"/>
            </w:tcMar>
            <w:vAlign w:val="center"/>
          </w:tcPr>
          <w:p w14:paraId="752089DE">
            <w:pPr>
              <w:spacing w:before="0" w:after="0" w:line="252" w:lineRule="auto"/>
              <w:jc w:val="center"/>
            </w:pPr>
            <w:r>
              <w:rPr>
                <w:rFonts w:ascii="Segoe UI" w:hAnsi="Segoe UI" w:eastAsia="Segoe UI"/>
                <w:b/>
                <w:i w:val="0"/>
                <w:color w:val="111111"/>
                <w:sz w:val="18"/>
              </w:rPr>
              <w:t>Người giao</w:t>
            </w:r>
          </w:p>
        </w:tc>
        <w:tc>
          <w:tcPr>
            <w:tcW w:w="2199" w:type="dxa"/>
            <w:tcMar>
              <w:top w:w="10" w:type="dxa"/>
              <w:left w:w="60" w:type="dxa"/>
              <w:bottom w:w="10" w:type="dxa"/>
              <w:right w:w="60" w:type="dxa"/>
            </w:tcMar>
            <w:vAlign w:val="center"/>
          </w:tcPr>
          <w:p w14:paraId="3A339203">
            <w:pPr>
              <w:spacing w:before="0" w:after="0" w:line="252" w:lineRule="auto"/>
              <w:jc w:val="center"/>
            </w:pPr>
            <w:r>
              <w:rPr>
                <w:rFonts w:ascii="Segoe UI" w:hAnsi="Segoe UI" w:eastAsia="Segoe UI"/>
                <w:b/>
                <w:i w:val="0"/>
                <w:color w:val="111111"/>
                <w:sz w:val="18"/>
              </w:rPr>
              <w:t>Thủ kho</w:t>
            </w:r>
          </w:p>
        </w:tc>
        <w:tc>
          <w:tcPr>
            <w:tcW w:w="2199" w:type="dxa"/>
            <w:tcMar>
              <w:top w:w="10" w:type="dxa"/>
              <w:left w:w="60" w:type="dxa"/>
              <w:bottom w:w="10" w:type="dxa"/>
              <w:right w:w="60" w:type="dxa"/>
            </w:tcMar>
            <w:vAlign w:val="center"/>
          </w:tcPr>
          <w:p w14:paraId="28008537">
            <w:pPr>
              <w:spacing w:before="0" w:after="0" w:line="252" w:lineRule="auto"/>
              <w:jc w:val="center"/>
            </w:pPr>
            <w:r>
              <w:rPr>
                <w:rFonts w:ascii="Segoe UI" w:hAnsi="Segoe UI" w:eastAsia="Segoe UI"/>
                <w:b/>
                <w:i w:val="0"/>
                <w:color w:val="111111"/>
                <w:sz w:val="18"/>
              </w:rPr>
              <w:t>Kế toán</w:t>
            </w:r>
          </w:p>
        </w:tc>
        <w:tc>
          <w:tcPr>
            <w:tcW w:w="2199" w:type="dxa"/>
            <w:tcMar>
              <w:top w:w="10" w:type="dxa"/>
              <w:left w:w="60" w:type="dxa"/>
              <w:bottom w:w="10" w:type="dxa"/>
              <w:right w:w="60" w:type="dxa"/>
            </w:tcMar>
            <w:vAlign w:val="center"/>
          </w:tcPr>
          <w:p w14:paraId="08D1B19B">
            <w:pPr>
              <w:spacing w:before="0" w:after="0" w:line="252" w:lineRule="auto"/>
              <w:jc w:val="center"/>
            </w:pPr>
            <w:r>
              <w:rPr>
                <w:rFonts w:ascii="Segoe UI" w:hAnsi="Segoe UI" w:eastAsia="Segoe UI"/>
                <w:b/>
                <w:i w:val="0"/>
                <w:color w:val="111111"/>
                <w:sz w:val="18"/>
              </w:rPr>
              <w:t>Thủ trưởng</w:t>
            </w:r>
          </w:p>
        </w:tc>
      </w:tr>
      <w:tr w14:paraId="485A7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9" w:type="dxa"/>
            <w:tcMar>
              <w:top w:w="10" w:type="dxa"/>
              <w:left w:w="60" w:type="dxa"/>
              <w:bottom w:w="10" w:type="dxa"/>
              <w:right w:w="60" w:type="dxa"/>
            </w:tcMar>
            <w:vAlign w:val="center"/>
          </w:tcPr>
          <w:p w14:paraId="6F64E31F">
            <w:pPr>
              <w:spacing w:before="0" w:after="0" w:line="252" w:lineRule="auto"/>
              <w:jc w:val="center"/>
            </w:pPr>
            <w:r>
              <w:rPr>
                <w:rFonts w:ascii="Segoe UI" w:hAnsi="Segoe UI" w:eastAsia="Segoe UI"/>
                <w:b w:val="0"/>
                <w:i/>
                <w:color w:val="787878"/>
                <w:sz w:val="16"/>
              </w:rPr>
              <w:t>(Ký / họ tên)</w:t>
            </w:r>
          </w:p>
        </w:tc>
        <w:tc>
          <w:tcPr>
            <w:tcW w:w="2199" w:type="dxa"/>
            <w:tcMar>
              <w:top w:w="10" w:type="dxa"/>
              <w:left w:w="60" w:type="dxa"/>
              <w:bottom w:w="10" w:type="dxa"/>
              <w:right w:w="60" w:type="dxa"/>
            </w:tcMar>
            <w:vAlign w:val="center"/>
          </w:tcPr>
          <w:p w14:paraId="5BC3CD40">
            <w:pPr>
              <w:spacing w:before="0" w:after="0" w:line="252" w:lineRule="auto"/>
              <w:jc w:val="center"/>
            </w:pPr>
            <w:r>
              <w:rPr>
                <w:rFonts w:ascii="Segoe UI" w:hAnsi="Segoe UI" w:eastAsia="Segoe UI"/>
                <w:b w:val="0"/>
                <w:i/>
                <w:color w:val="787878"/>
                <w:sz w:val="16"/>
              </w:rPr>
              <w:t>(Ký / họ tên)</w:t>
            </w:r>
          </w:p>
        </w:tc>
        <w:tc>
          <w:tcPr>
            <w:tcW w:w="2199" w:type="dxa"/>
            <w:tcMar>
              <w:top w:w="10" w:type="dxa"/>
              <w:left w:w="60" w:type="dxa"/>
              <w:bottom w:w="10" w:type="dxa"/>
              <w:right w:w="60" w:type="dxa"/>
            </w:tcMar>
            <w:vAlign w:val="center"/>
          </w:tcPr>
          <w:p w14:paraId="43077F7D">
            <w:pPr>
              <w:spacing w:before="0" w:after="0" w:line="252" w:lineRule="auto"/>
              <w:jc w:val="center"/>
            </w:pPr>
            <w:r>
              <w:rPr>
                <w:rFonts w:ascii="Segoe UI" w:hAnsi="Segoe UI" w:eastAsia="Segoe UI"/>
                <w:b w:val="0"/>
                <w:i/>
                <w:color w:val="787878"/>
                <w:sz w:val="16"/>
              </w:rPr>
              <w:t>(Ký / họ tên)</w:t>
            </w:r>
          </w:p>
        </w:tc>
        <w:tc>
          <w:tcPr>
            <w:tcW w:w="2199" w:type="dxa"/>
            <w:tcMar>
              <w:top w:w="10" w:type="dxa"/>
              <w:left w:w="60" w:type="dxa"/>
              <w:bottom w:w="10" w:type="dxa"/>
              <w:right w:w="60" w:type="dxa"/>
            </w:tcMar>
            <w:vAlign w:val="center"/>
          </w:tcPr>
          <w:p w14:paraId="2561C5B9">
            <w:pPr>
              <w:spacing w:before="0" w:after="0" w:line="252" w:lineRule="auto"/>
              <w:jc w:val="center"/>
            </w:pPr>
            <w:r>
              <w:rPr>
                <w:rFonts w:ascii="Segoe UI" w:hAnsi="Segoe UI" w:eastAsia="Segoe UI"/>
                <w:b w:val="0"/>
                <w:i/>
                <w:color w:val="787878"/>
                <w:sz w:val="16"/>
              </w:rPr>
              <w:t>(Ký / họ tên)</w:t>
            </w:r>
          </w:p>
        </w:tc>
        <w:tc>
          <w:tcPr>
            <w:tcW w:w="2199" w:type="dxa"/>
            <w:tcMar>
              <w:top w:w="10" w:type="dxa"/>
              <w:left w:w="60" w:type="dxa"/>
              <w:bottom w:w="10" w:type="dxa"/>
              <w:right w:w="60" w:type="dxa"/>
            </w:tcMar>
            <w:vAlign w:val="center"/>
          </w:tcPr>
          <w:p w14:paraId="24F22D18">
            <w:pPr>
              <w:spacing w:before="0" w:after="0" w:line="252" w:lineRule="auto"/>
              <w:jc w:val="center"/>
            </w:pPr>
            <w:r>
              <w:rPr>
                <w:rFonts w:ascii="Segoe UI" w:hAnsi="Segoe UI" w:eastAsia="Segoe UI"/>
                <w:b w:val="0"/>
                <w:i/>
                <w:color w:val="787878"/>
                <w:sz w:val="16"/>
              </w:rPr>
              <w:t>(Ký / họ tên)</w:t>
            </w:r>
          </w:p>
        </w:tc>
      </w:tr>
    </w:tbl>
    <w:p w14:paraId="31B959AB">
      <w:pPr>
        <w:spacing w:before="160" w:after="40"/>
      </w:pPr>
    </w:p>
    <w:p w14:paraId="13C5B806">
      <w:pPr>
        <w:spacing w:before="40" w:after="20"/>
        <w:jc w:val="center"/>
      </w:pPr>
      <w:r>
        <w:rPr>
          <w:rFonts w:ascii="Segoe UI" w:hAnsi="Segoe UI" w:eastAsia="Segoe UI"/>
          <w:b w:val="0"/>
          <w:i/>
          <w:color w:val="828282"/>
          <w:sz w:val="16"/>
        </w:rPr>
        <w:t>Mẫu trình bày gọn "Size × Số lượng" giúp giữ hóa đơn trong một trang A4 mà không thu nhỏ chữ quá mức.</w:t>
      </w:r>
    </w:p>
    <w:sectPr>
      <w:pgSz w:w="12240" w:h="15840"/>
      <w:pgMar w:top="340" w:right="454" w:bottom="340" w:left="454" w:header="170" w:footer="17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D85"/>
    <w:rsid w:val="00AA1D8D"/>
    <w:rsid w:val="00B47730"/>
    <w:rsid w:val="00CB0664"/>
    <w:rsid w:val="00FC693F"/>
    <w:rsid w:val="05C077D0"/>
    <w:rsid w:val="0EA12B90"/>
    <w:rsid w:val="1BC9448F"/>
    <w:rsid w:val="21EF407C"/>
    <w:rsid w:val="4318777A"/>
    <w:rsid w:val="5E471CBA"/>
    <w:rsid w:val="63992001"/>
    <w:rsid w:val="6A7D6AFE"/>
    <w:rsid w:val="7B68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egoe UI" w:hAnsi="Segoe UI" w:eastAsia="Segoe UI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XinWei</cp:lastModifiedBy>
  <dcterms:modified xsi:type="dcterms:W3CDTF">2026-08-07T14:47:31Z</dcterms:modified>
  <dc:subject>Mẫu DOCX trình bày gọn theo ma trận size</dc:subject>
  <dc:title>Phiếu đặt hàng Santino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4C39E60094E14D69AB53C3ADE639FD43_12</vt:lpwstr>
  </property>
</Properties>
</file>